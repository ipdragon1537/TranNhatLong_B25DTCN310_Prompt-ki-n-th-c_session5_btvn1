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5A1D2">
      <w:pPr>
        <w:rPr>
          <w:rFonts w:hint="default"/>
        </w:rPr>
      </w:pPr>
      <w:r>
        <w:rPr>
          <w:rFonts w:hint="default"/>
        </w:rPr>
        <w:t>Prompt 1: Giải thích khái niệm cơ bản (Cho người mới)</w:t>
      </w:r>
    </w:p>
    <w:p w14:paraId="7B2FF2F4">
      <w:pPr>
        <w:rPr>
          <w:rFonts w:hint="default"/>
        </w:rPr>
      </w:pPr>
      <w:r>
        <w:rPr>
          <w:rFonts w:hint="default"/>
        </w:rPr>
        <w:t>Prompt: "Tôi chưa biết gì về cấu trúc dữ liệu Trie. Hãy giải thích Trie là gì, nó hoạt động như thế nào, và cho ví dụ đơn giản về từ điển."</w:t>
      </w:r>
    </w:p>
    <w:p w14:paraId="137A856F">
      <w:pPr>
        <w:rPr>
          <w:rFonts w:hint="default"/>
        </w:rPr>
      </w:pPr>
      <w:r>
        <w:rPr>
          <w:rFonts w:hint="default"/>
        </w:rPr>
        <w:t>Kết quả AI cho Prompt 1</w:t>
      </w:r>
    </w:p>
    <w:p w14:paraId="3EFFEE22">
      <w:pPr>
        <w:rPr>
          <w:rFonts w:hint="default"/>
        </w:rPr>
      </w:pPr>
      <w:r>
        <w:rPr>
          <w:rFonts w:hint="default"/>
        </w:rPr>
        <w:t>Chào bạn! Rất vui được giới thiệu về Trie (thường được phát âm là "try" hoặc còn gọi là Prefix Tree – Cây Tiền tố).</w:t>
      </w:r>
    </w:p>
    <w:p w14:paraId="205AD5DE">
      <w:pPr>
        <w:rPr>
          <w:rFonts w:hint="default"/>
        </w:rPr>
      </w:pPr>
      <w:r>
        <w:rPr>
          <w:rFonts w:hint="default"/>
        </w:rPr>
        <w:t>Trie là gì?</w:t>
      </w:r>
    </w:p>
    <w:p w14:paraId="67B66D01">
      <w:pPr>
        <w:rPr>
          <w:rFonts w:hint="default"/>
        </w:rPr>
      </w:pPr>
      <w:r>
        <w:rPr>
          <w:rFonts w:hint="default"/>
        </w:rPr>
        <w:t>Trie là một cấu trúc dữ liệu dạng cây (tree structure) đặc biệt, được sử dụng chủ yếu để lưu trữ một tập hợp các chuỗi (string) theo cách tối ưu hóa cho việc tìm kiếm dựa trên tiền tố (prefix).</w:t>
      </w:r>
    </w:p>
    <w:p w14:paraId="4FF6694D">
      <w:pPr>
        <w:rPr>
          <w:rFonts w:hint="default"/>
        </w:rPr>
      </w:pPr>
      <w:r>
        <w:rPr>
          <w:rFonts w:hint="default"/>
        </w:rPr>
        <w:t>🌳 Nguyên tắc Hoạt động (Giống như một Bản đồ Đường đi)</w:t>
      </w:r>
    </w:p>
    <w:p w14:paraId="0E484879">
      <w:pPr>
        <w:rPr>
          <w:rFonts w:hint="default"/>
        </w:rPr>
      </w:pPr>
      <w:r>
        <w:rPr>
          <w:rFonts w:hint="default"/>
        </w:rPr>
        <w:t>Hãy tưởng tượng bạn đang tìm đường trong một mê cung, nơi mỗi ngã rẽ được đánh dấu bằng một chữ cái.</w:t>
      </w:r>
    </w:p>
    <w:p w14:paraId="1CAADD4A">
      <w:pPr>
        <w:numPr>
          <w:ilvl w:val="0"/>
          <w:numId w:val="11"/>
        </w:numPr>
        <w:ind w:left="420" w:leftChars="0" w:hanging="420" w:firstLineChars="0"/>
        <w:rPr>
          <w:rFonts w:hint="default"/>
        </w:rPr>
      </w:pPr>
      <w:r>
        <w:rPr>
          <w:rFonts w:hint="default"/>
        </w:rPr>
        <w:t>Gốc (Root): Bắt đầu luôn từ một nút gốc (Root Node) trống rỗng.</w:t>
      </w:r>
    </w:p>
    <w:p w14:paraId="7E370E24">
      <w:pPr>
        <w:numPr>
          <w:ilvl w:val="0"/>
          <w:numId w:val="11"/>
        </w:numPr>
        <w:ind w:left="420" w:leftChars="0" w:hanging="420" w:firstLineChars="0"/>
        <w:rPr>
          <w:rFonts w:hint="default"/>
        </w:rPr>
      </w:pPr>
      <w:r>
        <w:rPr>
          <w:rFonts w:hint="default"/>
        </w:rPr>
        <w:t>Đại diện cho Chữ cái: Mỗi nút (Node) trong Trie đại diện cho một chữ cái.</w:t>
      </w:r>
    </w:p>
    <w:p w14:paraId="5EB8F377">
      <w:pPr>
        <w:numPr>
          <w:ilvl w:val="0"/>
          <w:numId w:val="11"/>
        </w:numPr>
        <w:ind w:left="420" w:leftChars="0" w:hanging="420" w:firstLineChars="0"/>
        <w:rPr>
          <w:rFonts w:hint="default"/>
        </w:rPr>
      </w:pPr>
      <w:r>
        <w:rPr>
          <w:rFonts w:hint="default"/>
        </w:rPr>
        <w:t>Đường đi là Từ: Đường đi từ nút Gốc xuống bất kỳ nút nào sẽ tạo thành một tiền tố hoặc một từ hoàn chỉnh.</w:t>
      </w:r>
    </w:p>
    <w:p w14:paraId="30426EAE">
      <w:pPr>
        <w:rPr>
          <w:rFonts w:hint="default"/>
        </w:rPr>
      </w:pPr>
      <w:r>
        <w:rPr>
          <w:rFonts w:hint="default"/>
        </w:rPr>
        <w:t>Ví dụ đơn giản: Lưu trữ các từ "cat", "car", "cab"</w:t>
      </w:r>
    </w:p>
    <w:p w14:paraId="583953EE">
      <w:pPr>
        <w:numPr>
          <w:ilvl w:val="0"/>
          <w:numId w:val="12"/>
        </w:numPr>
        <w:ind w:left="420" w:leftChars="0" w:hanging="420" w:firstLineChars="0"/>
        <w:rPr>
          <w:rFonts w:hint="default"/>
        </w:rPr>
      </w:pPr>
      <w:r>
        <w:rPr>
          <w:rFonts w:hint="default"/>
        </w:rPr>
        <w:t>Bước 1: Bắt đầu từ Gốc.</w:t>
      </w:r>
    </w:p>
    <w:p w14:paraId="14C5243A">
      <w:pPr>
        <w:numPr>
          <w:ilvl w:val="0"/>
          <w:numId w:val="12"/>
        </w:numPr>
        <w:ind w:left="420" w:leftChars="0" w:hanging="420" w:firstLineChars="0"/>
        <w:rPr>
          <w:rFonts w:hint="default"/>
        </w:rPr>
      </w:pPr>
      <w:r>
        <w:rPr>
          <w:rFonts w:hint="default"/>
        </w:rPr>
        <w:t>Bước 2: Chữ cái đầu tiên là 'c'. Ta tạo một nút 'c' (nút con của Gốc).</w:t>
      </w:r>
    </w:p>
    <w:p w14:paraId="035992BE">
      <w:pPr>
        <w:numPr>
          <w:ilvl w:val="0"/>
          <w:numId w:val="12"/>
        </w:numPr>
        <w:ind w:left="420" w:leftChars="0" w:hanging="420" w:firstLineChars="0"/>
        <w:rPr>
          <w:rFonts w:hint="default"/>
        </w:rPr>
      </w:pPr>
      <w:r>
        <w:rPr>
          <w:rFonts w:hint="default"/>
        </w:rPr>
        <w:t>Bước 3:</w:t>
      </w:r>
    </w:p>
    <w:p w14:paraId="32F785F8">
      <w:pPr>
        <w:numPr>
          <w:ilvl w:val="0"/>
          <w:numId w:val="12"/>
        </w:numPr>
        <w:ind w:left="420" w:leftChars="0" w:hanging="420" w:firstLineChars="0"/>
        <w:rPr>
          <w:rFonts w:hint="default"/>
        </w:rPr>
      </w:pPr>
      <w:r>
        <w:rPr>
          <w:rFonts w:hint="default"/>
        </w:rPr>
        <w:t>Từ 'cat' đi tiếp: Từ 'c' đến 'a', rồi đến 't'. Nút 't' được đánh dấu là End of Word (Kết thúc từ).</w:t>
      </w:r>
    </w:p>
    <w:p w14:paraId="1E90E240">
      <w:pPr>
        <w:numPr>
          <w:ilvl w:val="0"/>
          <w:numId w:val="12"/>
        </w:numPr>
        <w:ind w:left="420" w:leftChars="0" w:hanging="420" w:firstLineChars="0"/>
        <w:rPr>
          <w:rFonts w:hint="default"/>
        </w:rPr>
      </w:pPr>
      <w:r>
        <w:rPr>
          <w:rFonts w:hint="default"/>
        </w:rPr>
        <w:t>Từ 'car' đi tiếp: Từ 'c' đến 'a' (chúng ta tái sử dụng nút 'c' và 'a'). Từ 'a' đi tiếp đến 'r'. Nút 'r' được đánh dấu là End of Word.</w:t>
      </w:r>
    </w:p>
    <w:p w14:paraId="3A7DCD21">
      <w:pPr>
        <w:numPr>
          <w:ilvl w:val="0"/>
          <w:numId w:val="12"/>
        </w:numPr>
        <w:ind w:left="420" w:leftChars="0" w:hanging="420" w:firstLineChars="0"/>
      </w:pPr>
      <w:r>
        <w:rPr>
          <w:rFonts w:hint="default"/>
        </w:rPr>
        <w:t>Từ 'cab' đi tiếp: Từ 'c' đến 'a' (tiếp tục tái sử dụng). Từ 'a' đi tiếp đến 'b'. Nút 'b' được đánh dấu là End of Word.</w:t>
      </w:r>
    </w:p>
    <w:p w14:paraId="0100C10A">
      <w:pPr>
        <w:numPr>
          <w:numId w:val="0"/>
        </w:numPr>
        <w:ind w:leftChars="0"/>
        <w:rPr>
          <w:rFonts w:hint="default"/>
          <w:lang w:val="en-US"/>
        </w:rPr>
      </w:pPr>
      <w:r>
        <w:rPr>
          <w:rFonts w:hint="default"/>
        </w:rPr>
        <w:t>Ưu điểm</w:t>
      </w:r>
      <w:r>
        <w:rPr>
          <w:rFonts w:hint="default"/>
          <w:lang w:val="en-US"/>
        </w:rPr>
        <w:t>:</w:t>
      </w:r>
    </w:p>
    <w:p w14:paraId="357528F2">
      <w:pPr>
        <w:numPr>
          <w:numId w:val="0"/>
        </w:numPr>
        <w:ind w:leftChars="0"/>
        <w:rPr>
          <w:rFonts w:hint="default"/>
        </w:rPr>
      </w:pPr>
      <w:r>
        <w:rPr>
          <w:rFonts w:hint="default"/>
        </w:rPr>
        <w:t>Trie cực kỳ nhanh trong việc kiểm tra xem một từ có tồn tại hay không, hoặc tìm kiếm tất cả các từ bắt đầu bằng một tiền tố nhất định. Tốc độ tìm kiếm chỉ phụ thuộc vào chiều dài của từ (O(L)), không phải số lượng từ (N).</w:t>
      </w:r>
    </w:p>
    <w:p w14:paraId="1E7B26B0">
      <w:pPr>
        <w:numPr>
          <w:numId w:val="0"/>
        </w:numPr>
        <w:ind w:leftChars="0"/>
        <w:rPr>
          <w:rFonts w:hint="default"/>
        </w:rPr>
      </w:pPr>
      <w:r>
        <w:rPr>
          <w:rFonts w:hint="default"/>
        </w:rPr>
        <w:t>Prompt 2: So sánh với Khái niệm liên quan</w:t>
      </w:r>
    </w:p>
    <w:p w14:paraId="6101772D">
      <w:pPr>
        <w:numPr>
          <w:numId w:val="0"/>
        </w:numPr>
        <w:ind w:leftChars="0"/>
        <w:rPr>
          <w:rFonts w:hint="default"/>
        </w:rPr>
      </w:pPr>
      <w:r>
        <w:rPr>
          <w:rFonts w:hint="default"/>
        </w:rPr>
        <w:t>Prompt: "Trie thường được so sánh với Hash Table (Bảng băm). Hãy so sánh Trie và Hash Table theo các tiêu chí: độ phức tạp tìm kiếm, tiêu thụ bộ nhớ, và tính năng tiền tố."</w:t>
      </w:r>
    </w:p>
    <w:p w14:paraId="5D53FB49">
      <w:pPr>
        <w:numPr>
          <w:numId w:val="0"/>
        </w:numPr>
        <w:ind w:leftChars="0"/>
        <w:rPr>
          <w:rFonts w:hint="default"/>
        </w:rPr>
      </w:pPr>
      <w:r>
        <w:rPr>
          <w:rFonts w:hint="default"/>
        </w:rPr>
        <w:t>Kết quả AI cho Prompt 2</w:t>
      </w:r>
    </w:p>
    <w:p w14:paraId="58E96511">
      <w:pPr>
        <w:numPr>
          <w:numId w:val="0"/>
        </w:numPr>
        <w:ind w:leftChars="0"/>
        <w:rPr>
          <w:rFonts w:hint="default"/>
        </w:rPr>
      </w:pPr>
      <w:r>
        <w:rPr>
          <w:rFonts w:hint="default"/>
        </w:rPr>
        <w:t>Dưới đây là bảng so sánh giữa Trie và Hash Table (Bảng băm), hai cấu trúc dữ liệu thường được dùng để lưu trữ và tìm kiếm chuỗi:</w:t>
      </w:r>
    </w:p>
    <w:p w14:paraId="05F12D87">
      <w:pPr>
        <w:numPr>
          <w:numId w:val="0"/>
        </w:numPr>
        <w:ind w:leftChars="0"/>
        <w:rPr>
          <w:rFonts w:hint="default"/>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00CB5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bottom"/>
          </w:tcPr>
          <w:p w14:paraId="217A117F">
            <w:pPr>
              <w:keepNext w:val="0"/>
              <w:keepLines w:val="0"/>
              <w:widowControl/>
              <w:suppressLineNumbers w:val="0"/>
              <w:bidi w:val="0"/>
              <w:jc w:val="left"/>
              <w:textAlignment w:val="bottom"/>
              <w:rPr>
                <w:rFonts w:hint="default"/>
                <w:vertAlign w:val="baseline"/>
              </w:rPr>
            </w:pPr>
            <w:r>
              <w:rPr>
                <w:rFonts w:hint="default" w:ascii="Arial" w:hAnsi="Arial" w:eastAsia="SimSun" w:cs="Arial"/>
                <w:kern w:val="0"/>
                <w:sz w:val="20"/>
                <w:szCs w:val="20"/>
                <w:lang w:val="en-US" w:eastAsia="zh-CN" w:bidi="ar"/>
              </w:rPr>
              <w:t>Tiêu chí</w:t>
            </w:r>
          </w:p>
        </w:tc>
        <w:tc>
          <w:tcPr>
            <w:tcW w:w="2841" w:type="dxa"/>
            <w:vAlign w:val="bottom"/>
          </w:tcPr>
          <w:p w14:paraId="45730B89">
            <w:pPr>
              <w:keepNext w:val="0"/>
              <w:keepLines w:val="0"/>
              <w:widowControl/>
              <w:suppressLineNumbers w:val="0"/>
              <w:bidi w:val="0"/>
              <w:jc w:val="left"/>
              <w:textAlignment w:val="bottom"/>
              <w:rPr>
                <w:rFonts w:hint="default"/>
                <w:vertAlign w:val="baseline"/>
              </w:rPr>
            </w:pPr>
            <w:r>
              <w:rPr>
                <w:rFonts w:hint="default" w:ascii="Arial" w:hAnsi="Arial" w:eastAsia="SimSun" w:cs="Arial"/>
                <w:kern w:val="0"/>
                <w:sz w:val="20"/>
                <w:szCs w:val="20"/>
                <w:lang w:val="en-US" w:eastAsia="zh-CN" w:bidi="ar"/>
              </w:rPr>
              <w:t>Trie (Prefix Tree)</w:t>
            </w:r>
          </w:p>
        </w:tc>
        <w:tc>
          <w:tcPr>
            <w:tcW w:w="2841" w:type="dxa"/>
            <w:vAlign w:val="bottom"/>
          </w:tcPr>
          <w:p w14:paraId="6D01BFA1">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vertAlign w:val="baseline"/>
              </w:rPr>
            </w:pPr>
            <w:r>
              <w:rPr>
                <w:rFonts w:hint="default" w:ascii="Arial" w:hAnsi="Arial" w:eastAsia="SimSun" w:cs="Arial"/>
                <w:kern w:val="0"/>
                <w:sz w:val="20"/>
                <w:szCs w:val="20"/>
                <w:lang w:val="en-US" w:eastAsia="zh-CN" w:bidi="ar"/>
              </w:rPr>
              <w:t>Hash Table (Bảng băm)</w:t>
            </w:r>
          </w:p>
        </w:tc>
      </w:tr>
      <w:tr w14:paraId="6B712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bottom"/>
          </w:tcPr>
          <w:p w14:paraId="1BC1E2B8">
            <w:pPr>
              <w:keepNext w:val="0"/>
              <w:keepLines w:val="0"/>
              <w:widowControl/>
              <w:suppressLineNumbers w:val="0"/>
              <w:bidi w:val="0"/>
              <w:jc w:val="left"/>
              <w:textAlignment w:val="bottom"/>
              <w:rPr>
                <w:rFonts w:hint="default"/>
                <w:vertAlign w:val="baseline"/>
              </w:rPr>
            </w:pPr>
            <w:r>
              <w:rPr>
                <w:rFonts w:hint="default" w:ascii="Arial" w:hAnsi="Arial" w:eastAsia="SimSun" w:cs="Arial"/>
                <w:kern w:val="0"/>
                <w:sz w:val="20"/>
                <w:szCs w:val="20"/>
                <w:lang w:val="en-US" w:eastAsia="zh-CN" w:bidi="ar"/>
              </w:rPr>
              <w:t>Độ phức tạp Tìm kiếm</w:t>
            </w:r>
          </w:p>
        </w:tc>
        <w:tc>
          <w:tcPr>
            <w:tcW w:w="2841" w:type="dxa"/>
            <w:vAlign w:val="bottom"/>
          </w:tcPr>
          <w:p w14:paraId="5F6F8F47">
            <w:pPr>
              <w:keepNext w:val="0"/>
              <w:keepLines w:val="0"/>
              <w:widowControl/>
              <w:suppressLineNumbers w:val="0"/>
              <w:bidi w:val="0"/>
              <w:jc w:val="left"/>
              <w:textAlignment w:val="bottom"/>
              <w:rPr>
                <w:rFonts w:hint="default"/>
                <w:vertAlign w:val="baseline"/>
              </w:rPr>
            </w:pPr>
            <w:r>
              <w:rPr>
                <w:rFonts w:hint="default" w:ascii="Arial" w:hAnsi="Arial" w:eastAsia="SimSun" w:cs="Arial"/>
                <w:kern w:val="0"/>
                <w:sz w:val="20"/>
                <w:szCs w:val="20"/>
                <w:lang w:val="en-US" w:eastAsia="zh-CN" w:bidi="ar"/>
              </w:rPr>
              <w:t>O(L) (L là chiều dài từ)</w:t>
            </w:r>
          </w:p>
        </w:tc>
        <w:tc>
          <w:tcPr>
            <w:tcW w:w="2841" w:type="dxa"/>
            <w:vAlign w:val="bottom"/>
          </w:tcPr>
          <w:p w14:paraId="23203BDD">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vertAlign w:val="baseline"/>
              </w:rPr>
            </w:pPr>
            <w:r>
              <w:rPr>
                <w:rFonts w:hint="default" w:ascii="Arial" w:hAnsi="Arial" w:eastAsia="SimSun" w:cs="Arial"/>
                <w:kern w:val="0"/>
                <w:sz w:val="20"/>
                <w:szCs w:val="20"/>
                <w:lang w:val="en-US" w:eastAsia="zh-CN" w:bidi="ar"/>
              </w:rPr>
              <w:t>Trung bình: O(1); Tệ nhất: O(L) (do va chạm)</w:t>
            </w:r>
          </w:p>
        </w:tc>
      </w:tr>
      <w:tr w14:paraId="77320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bottom"/>
          </w:tcPr>
          <w:p w14:paraId="150D2F99">
            <w:pPr>
              <w:keepNext w:val="0"/>
              <w:keepLines w:val="0"/>
              <w:widowControl/>
              <w:suppressLineNumbers w:val="0"/>
              <w:bidi w:val="0"/>
              <w:jc w:val="left"/>
              <w:textAlignment w:val="bottom"/>
              <w:rPr>
                <w:rFonts w:hint="default"/>
                <w:vertAlign w:val="baseline"/>
              </w:rPr>
            </w:pPr>
            <w:r>
              <w:rPr>
                <w:rFonts w:hint="default" w:ascii="Arial" w:hAnsi="Arial" w:eastAsia="SimSun" w:cs="Arial"/>
                <w:kern w:val="0"/>
                <w:sz w:val="20"/>
                <w:szCs w:val="20"/>
                <w:lang w:val="en-US" w:eastAsia="zh-CN" w:bidi="ar"/>
              </w:rPr>
              <w:t>Tiêu thụ Bộ nhớ</w:t>
            </w:r>
          </w:p>
        </w:tc>
        <w:tc>
          <w:tcPr>
            <w:tcW w:w="2841" w:type="dxa"/>
            <w:vAlign w:val="bottom"/>
          </w:tcPr>
          <w:p w14:paraId="63728655">
            <w:pPr>
              <w:keepNext w:val="0"/>
              <w:keepLines w:val="0"/>
              <w:widowControl/>
              <w:suppressLineNumbers w:val="0"/>
              <w:bidi w:val="0"/>
              <w:jc w:val="left"/>
              <w:textAlignment w:val="bottom"/>
              <w:rPr>
                <w:rFonts w:hint="default"/>
                <w:vertAlign w:val="baseline"/>
              </w:rPr>
            </w:pPr>
            <w:r>
              <w:rPr>
                <w:rFonts w:hint="default" w:ascii="Arial" w:hAnsi="Arial" w:eastAsia="SimSun" w:cs="Arial"/>
                <w:kern w:val="0"/>
                <w:sz w:val="20"/>
                <w:szCs w:val="20"/>
                <w:lang w:val="en-US" w:eastAsia="zh-CN" w:bidi="ar"/>
              </w:rPr>
              <w:t>Cao hơn (Tiêu tốn bộ nhớ cho các con trỏ ở mỗi Node, đặc biệt khi bảng chữ cái lớn).</w:t>
            </w:r>
          </w:p>
        </w:tc>
        <w:tc>
          <w:tcPr>
            <w:tcW w:w="2841" w:type="dxa"/>
            <w:vAlign w:val="bottom"/>
          </w:tcPr>
          <w:p w14:paraId="1BEF2FDD">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vertAlign w:val="baseline"/>
              </w:rPr>
            </w:pPr>
            <w:r>
              <w:rPr>
                <w:rFonts w:hint="default" w:ascii="Arial" w:hAnsi="Arial" w:eastAsia="SimSun" w:cs="Arial"/>
                <w:kern w:val="0"/>
                <w:sz w:val="20"/>
                <w:szCs w:val="20"/>
                <w:lang w:val="en-US" w:eastAsia="zh-CN" w:bidi="ar"/>
              </w:rPr>
              <w:t>Thấp hơn (Chủ yếu lưu trữ Key/Value).</w:t>
            </w:r>
          </w:p>
        </w:tc>
      </w:tr>
      <w:tr w14:paraId="49F8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bottom"/>
          </w:tcPr>
          <w:p w14:paraId="1A59C578">
            <w:pPr>
              <w:keepNext w:val="0"/>
              <w:keepLines w:val="0"/>
              <w:widowControl/>
              <w:suppressLineNumbers w:val="0"/>
              <w:bidi w:val="0"/>
              <w:jc w:val="left"/>
              <w:textAlignment w:val="bottom"/>
              <w:rPr>
                <w:rFonts w:hint="default"/>
                <w:vertAlign w:val="baseline"/>
              </w:rPr>
            </w:pPr>
            <w:r>
              <w:rPr>
                <w:rFonts w:hint="default" w:ascii="Arial" w:hAnsi="Arial" w:eastAsia="SimSun" w:cs="Arial"/>
                <w:kern w:val="0"/>
                <w:sz w:val="20"/>
                <w:szCs w:val="20"/>
                <w:lang w:val="en-US" w:eastAsia="zh-CN" w:bidi="ar"/>
              </w:rPr>
              <w:t>Tìm kiếm Tiền tố</w:t>
            </w:r>
          </w:p>
        </w:tc>
        <w:tc>
          <w:tcPr>
            <w:tcW w:w="2841" w:type="dxa"/>
            <w:vAlign w:val="bottom"/>
          </w:tcPr>
          <w:p w14:paraId="2FC2C8A2">
            <w:pPr>
              <w:keepNext w:val="0"/>
              <w:keepLines w:val="0"/>
              <w:widowControl/>
              <w:suppressLineNumbers w:val="0"/>
              <w:bidi w:val="0"/>
              <w:jc w:val="left"/>
              <w:textAlignment w:val="bottom"/>
              <w:rPr>
                <w:rFonts w:hint="default"/>
                <w:vertAlign w:val="baseline"/>
              </w:rPr>
            </w:pPr>
            <w:r>
              <w:rPr>
                <w:rFonts w:hint="default" w:ascii="Arial" w:hAnsi="Arial" w:eastAsia="SimSun" w:cs="Arial"/>
                <w:kern w:val="0"/>
                <w:sz w:val="20"/>
                <w:szCs w:val="20"/>
                <w:lang w:val="en-US" w:eastAsia="zh-CN" w:bidi="ar"/>
              </w:rPr>
              <w:t>Xuất sắc (Tự nhiên). Việc tìm kiếm tất cả các từ bắt đầu bằng tiền tố P là O(L+M), với M là số lượng các từ tìm thấy.</w:t>
            </w:r>
          </w:p>
        </w:tc>
        <w:tc>
          <w:tcPr>
            <w:tcW w:w="2841" w:type="dxa"/>
            <w:vAlign w:val="bottom"/>
          </w:tcPr>
          <w:p w14:paraId="52ED09BE">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vertAlign w:val="baseline"/>
              </w:rPr>
            </w:pPr>
            <w:r>
              <w:rPr>
                <w:rFonts w:hint="default" w:ascii="Arial" w:hAnsi="Arial" w:eastAsia="SimSun" w:cs="Arial"/>
                <w:kern w:val="0"/>
                <w:sz w:val="20"/>
                <w:szCs w:val="20"/>
                <w:lang w:val="en-US" w:eastAsia="zh-CN" w:bidi="ar"/>
              </w:rPr>
              <w:t>Kém/Không thể (Không được thiết kế cho việc này). Phải duyệt qua toàn bộ bảng.</w:t>
            </w:r>
          </w:p>
        </w:tc>
      </w:tr>
      <w:tr w14:paraId="31ECB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bottom"/>
          </w:tcPr>
          <w:p w14:paraId="4509043E">
            <w:pPr>
              <w:keepNext w:val="0"/>
              <w:keepLines w:val="0"/>
              <w:widowControl/>
              <w:suppressLineNumbers w:val="0"/>
              <w:bidi w:val="0"/>
              <w:jc w:val="left"/>
              <w:textAlignment w:val="bottom"/>
              <w:rPr>
                <w:rFonts w:hint="default"/>
                <w:vertAlign w:val="baseline"/>
              </w:rPr>
            </w:pPr>
            <w:r>
              <w:rPr>
                <w:rFonts w:hint="default" w:ascii="Arial" w:hAnsi="Arial" w:eastAsia="SimSun" w:cs="Arial"/>
                <w:kern w:val="0"/>
                <w:sz w:val="20"/>
                <w:szCs w:val="20"/>
                <w:lang w:val="en-US" w:eastAsia="zh-CN" w:bidi="ar"/>
              </w:rPr>
              <w:t>Sắp xếp Tự nhiên</w:t>
            </w:r>
          </w:p>
        </w:tc>
        <w:tc>
          <w:tcPr>
            <w:tcW w:w="2841" w:type="dxa"/>
            <w:vAlign w:val="bottom"/>
          </w:tcPr>
          <w:p w14:paraId="4589A830">
            <w:pPr>
              <w:keepNext w:val="0"/>
              <w:keepLines w:val="0"/>
              <w:widowControl/>
              <w:suppressLineNumbers w:val="0"/>
              <w:bidi w:val="0"/>
              <w:jc w:val="left"/>
              <w:textAlignment w:val="bottom"/>
              <w:rPr>
                <w:rFonts w:hint="default"/>
                <w:vertAlign w:val="baseline"/>
              </w:rPr>
            </w:pPr>
            <w:r>
              <w:rPr>
                <w:rFonts w:hint="default" w:ascii="Arial" w:hAnsi="Arial" w:eastAsia="SimSun" w:cs="Arial"/>
                <w:kern w:val="0"/>
                <w:sz w:val="20"/>
                <w:szCs w:val="20"/>
                <w:lang w:val="en-US" w:eastAsia="zh-CN" w:bidi="ar"/>
              </w:rPr>
              <w:t>Có. Các kết quả luôn được duyệt theo thứ tự từ điển (Lexicographical Order).</w:t>
            </w:r>
          </w:p>
        </w:tc>
        <w:tc>
          <w:tcPr>
            <w:tcW w:w="2841" w:type="dxa"/>
            <w:vAlign w:val="bottom"/>
          </w:tcPr>
          <w:p w14:paraId="6D5E4F2C">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vertAlign w:val="baseline"/>
              </w:rPr>
            </w:pPr>
            <w:r>
              <w:rPr>
                <w:rFonts w:hint="default" w:ascii="Arial" w:hAnsi="Arial" w:eastAsia="SimSun" w:cs="Arial"/>
                <w:kern w:val="0"/>
                <w:sz w:val="20"/>
                <w:szCs w:val="20"/>
                <w:lang w:val="en-US" w:eastAsia="zh-CN" w:bidi="ar"/>
              </w:rPr>
              <w:t>Không. Thứ tự lưu trữ là ngẫu nhiên, phụ thuộc vào hàm băm.</w:t>
            </w:r>
          </w:p>
        </w:tc>
      </w:tr>
      <w:tr w14:paraId="52E2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bottom"/>
          </w:tcPr>
          <w:p w14:paraId="076AA7B6">
            <w:pPr>
              <w:keepNext w:val="0"/>
              <w:keepLines w:val="0"/>
              <w:widowControl/>
              <w:suppressLineNumbers w:val="0"/>
              <w:bidi w:val="0"/>
              <w:jc w:val="left"/>
              <w:textAlignment w:val="bottom"/>
              <w:rPr>
                <w:rFonts w:hint="default"/>
                <w:vertAlign w:val="baseline"/>
              </w:rPr>
            </w:pPr>
            <w:r>
              <w:rPr>
                <w:rFonts w:hint="default" w:ascii="Arial" w:hAnsi="Arial" w:eastAsia="SimSun" w:cs="Arial"/>
                <w:kern w:val="0"/>
                <w:sz w:val="20"/>
                <w:szCs w:val="20"/>
                <w:lang w:val="en-US" w:eastAsia="zh-CN" w:bidi="ar"/>
              </w:rPr>
              <w:t>Va chạm (Collisions)</w:t>
            </w:r>
          </w:p>
        </w:tc>
        <w:tc>
          <w:tcPr>
            <w:tcW w:w="2841" w:type="dxa"/>
            <w:vAlign w:val="bottom"/>
          </w:tcPr>
          <w:p w14:paraId="4631DAAD">
            <w:pPr>
              <w:keepNext w:val="0"/>
              <w:keepLines w:val="0"/>
              <w:widowControl/>
              <w:suppressLineNumbers w:val="0"/>
              <w:bidi w:val="0"/>
              <w:jc w:val="left"/>
              <w:textAlignment w:val="bottom"/>
              <w:rPr>
                <w:rFonts w:hint="default"/>
                <w:vertAlign w:val="baseline"/>
              </w:rPr>
            </w:pPr>
            <w:r>
              <w:rPr>
                <w:rFonts w:hint="default" w:ascii="Arial" w:hAnsi="Arial" w:eastAsia="SimSun" w:cs="Arial"/>
                <w:kern w:val="0"/>
                <w:sz w:val="20"/>
                <w:szCs w:val="20"/>
                <w:lang w:val="en-US" w:eastAsia="zh-CN" w:bidi="ar"/>
              </w:rPr>
              <w:t>Không có. Cấu trúc đã được xác định.</w:t>
            </w:r>
          </w:p>
        </w:tc>
        <w:tc>
          <w:tcPr>
            <w:tcW w:w="2841" w:type="dxa"/>
            <w:vAlign w:val="bottom"/>
          </w:tcPr>
          <w:p w14:paraId="00FA8FF2">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vertAlign w:val="baseline"/>
              </w:rPr>
            </w:pPr>
            <w:r>
              <w:rPr>
                <w:rFonts w:hint="default" w:ascii="Arial" w:hAnsi="Arial" w:eastAsia="SimSun" w:cs="Arial"/>
                <w:kern w:val="0"/>
                <w:sz w:val="20"/>
                <w:szCs w:val="20"/>
                <w:lang w:val="en-US" w:eastAsia="zh-CN" w:bidi="ar"/>
              </w:rPr>
              <w:t>Có thể xảy ra. Cần cơ chế xử lý va chạm, có thể làm giảm hiệu suất.</w:t>
            </w:r>
          </w:p>
        </w:tc>
      </w:tr>
    </w:tbl>
    <w:p w14:paraId="727FF53F">
      <w:pPr>
        <w:numPr>
          <w:numId w:val="0"/>
        </w:numPr>
        <w:ind w:leftChars="0"/>
        <w:rPr>
          <w:rFonts w:hint="default"/>
        </w:rPr>
      </w:pPr>
    </w:p>
    <w:p w14:paraId="3D2892A2">
      <w:pPr>
        <w:numPr>
          <w:numId w:val="0"/>
        </w:numPr>
        <w:ind w:leftChars="0"/>
        <w:rPr>
          <w:rFonts w:hint="default"/>
        </w:rPr>
      </w:pPr>
      <w:r>
        <w:rPr>
          <w:rFonts w:hint="default"/>
        </w:rPr>
        <w:t>Nhận xét: Khi ưu tiên số 1 là tìm kiếm tiền tố hoặc cần duyệt theo thứ tự từ điển, Trie là lựa chọn vượt trội. Khi chỉ cần tìm kiếm và chèn một từ chính xác, Hash Table thường nhanh hơn và tiết kiệm bộ nhớ hơn.</w:t>
      </w:r>
    </w:p>
    <w:p w14:paraId="1D5BD8F2">
      <w:pPr>
        <w:numPr>
          <w:numId w:val="0"/>
        </w:numPr>
        <w:ind w:leftChars="0"/>
        <w:rPr>
          <w:rFonts w:hint="default"/>
        </w:rPr>
      </w:pPr>
    </w:p>
    <w:p w14:paraId="429A39E9">
      <w:pPr>
        <w:numPr>
          <w:numId w:val="0"/>
        </w:numPr>
        <w:ind w:leftChars="0"/>
        <w:rPr>
          <w:rFonts w:hint="default"/>
        </w:rPr>
      </w:pPr>
      <w:r>
        <w:rPr>
          <w:rFonts w:hint="default"/>
        </w:rPr>
        <w:t>Prompt 3: Viết ví dụ minh họa (Code)</w:t>
      </w:r>
    </w:p>
    <w:p w14:paraId="53130390">
      <w:pPr>
        <w:numPr>
          <w:numId w:val="0"/>
        </w:numPr>
        <w:ind w:leftChars="0"/>
        <w:rPr>
          <w:rFonts w:hint="default"/>
        </w:rPr>
      </w:pPr>
      <w:r>
        <w:rPr>
          <w:rFonts w:hint="default"/>
        </w:rPr>
        <w:t>Prompt: "Viết ví dụ code Python minh họa cách hiện thực Trie cơ bản (chỉ cần hàm chèn và hàm tìm kiếm) để lưu trữ các từ 'apple', 'app', 'ace'."</w:t>
      </w:r>
    </w:p>
    <w:p w14:paraId="45731431">
      <w:pPr>
        <w:numPr>
          <w:numId w:val="0"/>
        </w:numPr>
        <w:ind w:leftChars="0"/>
        <w:rPr>
          <w:rFonts w:hint="default"/>
        </w:rPr>
      </w:pPr>
      <w:r>
        <w:rPr>
          <w:rFonts w:hint="default"/>
        </w:rPr>
        <w:t>Kết quả AI cho Prompt 3</w:t>
      </w:r>
    </w:p>
    <w:p w14:paraId="536C4CD4">
      <w:pPr>
        <w:numPr>
          <w:numId w:val="0"/>
        </w:numPr>
        <w:ind w:leftChars="0"/>
        <w:rPr>
          <w:rFonts w:hint="default"/>
        </w:rPr>
      </w:pPr>
      <w:r>
        <w:rPr>
          <w:rFonts w:hint="default"/>
        </w:rPr>
        <w:t>Dưới đây là code Python minh họa hiện thực cơ bản của Trie, sử dụng dictionary lồng nhau để đại diện cho các con trỏ (children) của Node.</w:t>
      </w:r>
    </w:p>
    <w:p w14:paraId="2B4A457B">
      <w:pPr>
        <w:numPr>
          <w:numId w:val="0"/>
        </w:numPr>
        <w:ind w:leftChars="0"/>
        <w:rPr>
          <w:rFonts w:hint="default"/>
        </w:rPr>
      </w:pPr>
      <w:r>
        <w:rPr>
          <w:rFonts w:hint="default"/>
        </w:rPr>
        <w:t># 1. Định nghĩa lớp TrieNode</w:t>
      </w:r>
    </w:p>
    <w:p w14:paraId="129025FE">
      <w:pPr>
        <w:numPr>
          <w:numId w:val="0"/>
        </w:numPr>
        <w:ind w:leftChars="0"/>
        <w:rPr>
          <w:rFonts w:hint="default"/>
        </w:rPr>
      </w:pPr>
      <w:r>
        <w:rPr>
          <w:rFonts w:hint="default"/>
        </w:rPr>
        <w:t>class TrieNode:</w:t>
      </w:r>
    </w:p>
    <w:p w14:paraId="2242BDB0">
      <w:pPr>
        <w:numPr>
          <w:numId w:val="0"/>
        </w:numPr>
        <w:ind w:leftChars="0"/>
        <w:rPr>
          <w:rFonts w:hint="default"/>
        </w:rPr>
      </w:pPr>
      <w:r>
        <w:rPr>
          <w:rFonts w:hint="default"/>
        </w:rPr>
        <w:t xml:space="preserve">    def __init__(self):</w:t>
      </w:r>
    </w:p>
    <w:p w14:paraId="3AC9B9AC">
      <w:pPr>
        <w:numPr>
          <w:numId w:val="0"/>
        </w:numPr>
        <w:ind w:leftChars="0"/>
        <w:rPr>
          <w:rFonts w:hint="default"/>
        </w:rPr>
      </w:pPr>
      <w:r>
        <w:rPr>
          <w:rFonts w:hint="default"/>
        </w:rPr>
        <w:t xml:space="preserve">        # Dùng dictionary để lưu các node con: {'a': TrieNode, 'b': TrieNode, ...}</w:t>
      </w:r>
    </w:p>
    <w:p w14:paraId="4A299635">
      <w:pPr>
        <w:numPr>
          <w:numId w:val="0"/>
        </w:numPr>
        <w:ind w:leftChars="0"/>
        <w:rPr>
          <w:rFonts w:hint="default"/>
        </w:rPr>
      </w:pPr>
      <w:r>
        <w:rPr>
          <w:rFonts w:hint="default"/>
        </w:rPr>
        <w:t xml:space="preserve">        self.children = {}</w:t>
      </w:r>
    </w:p>
    <w:p w14:paraId="2C38F610">
      <w:pPr>
        <w:numPr>
          <w:numId w:val="0"/>
        </w:numPr>
        <w:ind w:leftChars="0"/>
        <w:rPr>
          <w:rFonts w:hint="default"/>
        </w:rPr>
      </w:pPr>
      <w:r>
        <w:rPr>
          <w:rFonts w:hint="default"/>
        </w:rPr>
        <w:t xml:space="preserve">        # Đánh dấu xem có phải là kết thúc của một từ không</w:t>
      </w:r>
    </w:p>
    <w:p w14:paraId="78E8F866">
      <w:pPr>
        <w:numPr>
          <w:numId w:val="0"/>
        </w:numPr>
        <w:ind w:leftChars="0"/>
        <w:rPr>
          <w:rFonts w:hint="default"/>
        </w:rPr>
      </w:pPr>
      <w:r>
        <w:rPr>
          <w:rFonts w:hint="default"/>
        </w:rPr>
        <w:t xml:space="preserve">        self.is_end_of_word = False</w:t>
      </w:r>
    </w:p>
    <w:p w14:paraId="2BD76B82">
      <w:pPr>
        <w:numPr>
          <w:numId w:val="0"/>
        </w:numPr>
        <w:ind w:leftChars="0"/>
        <w:rPr>
          <w:rFonts w:hint="default"/>
        </w:rPr>
      </w:pPr>
    </w:p>
    <w:p w14:paraId="0C8A8DFF">
      <w:pPr>
        <w:numPr>
          <w:numId w:val="0"/>
        </w:numPr>
        <w:ind w:leftChars="0"/>
        <w:rPr>
          <w:rFonts w:hint="default"/>
        </w:rPr>
      </w:pPr>
      <w:r>
        <w:rPr>
          <w:rFonts w:hint="default"/>
        </w:rPr>
        <w:t># 2. Định nghĩa lớp Trie</w:t>
      </w:r>
    </w:p>
    <w:p w14:paraId="4E655131">
      <w:pPr>
        <w:numPr>
          <w:numId w:val="0"/>
        </w:numPr>
        <w:ind w:leftChars="0"/>
        <w:rPr>
          <w:rFonts w:hint="default"/>
        </w:rPr>
      </w:pPr>
      <w:r>
        <w:rPr>
          <w:rFonts w:hint="default"/>
        </w:rPr>
        <w:t>class Trie:</w:t>
      </w:r>
    </w:p>
    <w:p w14:paraId="1B1F04BC">
      <w:pPr>
        <w:numPr>
          <w:numId w:val="0"/>
        </w:numPr>
        <w:ind w:leftChars="0"/>
        <w:rPr>
          <w:rFonts w:hint="default"/>
        </w:rPr>
      </w:pPr>
      <w:r>
        <w:rPr>
          <w:rFonts w:hint="default"/>
        </w:rPr>
        <w:t xml:space="preserve">    def __init__(self):</w:t>
      </w:r>
    </w:p>
    <w:p w14:paraId="070E5631">
      <w:pPr>
        <w:numPr>
          <w:numId w:val="0"/>
        </w:numPr>
        <w:ind w:leftChars="0"/>
        <w:rPr>
          <w:rFonts w:hint="default"/>
        </w:rPr>
      </w:pPr>
      <w:r>
        <w:rPr>
          <w:rFonts w:hint="default"/>
        </w:rPr>
        <w:t xml:space="preserve">        self.root = TrieNode()</w:t>
      </w:r>
    </w:p>
    <w:p w14:paraId="678FD247">
      <w:pPr>
        <w:numPr>
          <w:numId w:val="0"/>
        </w:numPr>
        <w:ind w:leftChars="0"/>
        <w:rPr>
          <w:rFonts w:hint="default"/>
        </w:rPr>
      </w:pPr>
    </w:p>
    <w:p w14:paraId="2E969D52">
      <w:pPr>
        <w:numPr>
          <w:numId w:val="0"/>
        </w:numPr>
        <w:ind w:leftChars="0"/>
        <w:rPr>
          <w:rFonts w:hint="default"/>
        </w:rPr>
      </w:pPr>
      <w:r>
        <w:rPr>
          <w:rFonts w:hint="default"/>
        </w:rPr>
        <w:t xml:space="preserve">    # Thao tác Chèn (Insertion) - O(L)</w:t>
      </w:r>
    </w:p>
    <w:p w14:paraId="3F1BAA78">
      <w:pPr>
        <w:numPr>
          <w:numId w:val="0"/>
        </w:numPr>
        <w:ind w:leftChars="0"/>
        <w:rPr>
          <w:rFonts w:hint="default"/>
        </w:rPr>
      </w:pPr>
      <w:r>
        <w:rPr>
          <w:rFonts w:hint="default"/>
        </w:rPr>
        <w:t xml:space="preserve">    def insert(self, word):</w:t>
      </w:r>
    </w:p>
    <w:p w14:paraId="56967606">
      <w:pPr>
        <w:numPr>
          <w:numId w:val="0"/>
        </w:numPr>
        <w:ind w:leftChars="0"/>
        <w:rPr>
          <w:rFonts w:hint="default"/>
        </w:rPr>
      </w:pPr>
      <w:r>
        <w:rPr>
          <w:rFonts w:hint="default"/>
        </w:rPr>
        <w:t xml:space="preserve">        node = self.root</w:t>
      </w:r>
    </w:p>
    <w:p w14:paraId="39E12CA7">
      <w:pPr>
        <w:numPr>
          <w:numId w:val="0"/>
        </w:numPr>
        <w:ind w:leftChars="0"/>
        <w:rPr>
          <w:rFonts w:hint="default"/>
        </w:rPr>
      </w:pPr>
      <w:r>
        <w:rPr>
          <w:rFonts w:hint="default"/>
        </w:rPr>
        <w:t xml:space="preserve">        for char in word:</w:t>
      </w:r>
    </w:p>
    <w:p w14:paraId="55501D3C">
      <w:pPr>
        <w:numPr>
          <w:numId w:val="0"/>
        </w:numPr>
        <w:ind w:leftChars="0"/>
        <w:rPr>
          <w:rFonts w:hint="default"/>
        </w:rPr>
      </w:pPr>
      <w:r>
        <w:rPr>
          <w:rFonts w:hint="default"/>
        </w:rPr>
        <w:t xml:space="preserve">            # Nếu ký tự chưa có trong children, tạo Node mới</w:t>
      </w:r>
    </w:p>
    <w:p w14:paraId="688ECD74">
      <w:pPr>
        <w:numPr>
          <w:numId w:val="0"/>
        </w:numPr>
        <w:ind w:leftChars="0"/>
        <w:rPr>
          <w:rFonts w:hint="default"/>
        </w:rPr>
      </w:pPr>
      <w:r>
        <w:rPr>
          <w:rFonts w:hint="default"/>
        </w:rPr>
        <w:t xml:space="preserve">            if char not in node.children:</w:t>
      </w:r>
    </w:p>
    <w:p w14:paraId="317DE1FF">
      <w:pPr>
        <w:numPr>
          <w:numId w:val="0"/>
        </w:numPr>
        <w:ind w:leftChars="0"/>
        <w:rPr>
          <w:rFonts w:hint="default"/>
        </w:rPr>
      </w:pPr>
      <w:r>
        <w:rPr>
          <w:rFonts w:hint="default"/>
        </w:rPr>
        <w:t xml:space="preserve">                node.children[char] = TrieNode()</w:t>
      </w:r>
    </w:p>
    <w:p w14:paraId="5C9A9E9C">
      <w:pPr>
        <w:numPr>
          <w:numId w:val="0"/>
        </w:numPr>
        <w:ind w:leftChars="0"/>
        <w:rPr>
          <w:rFonts w:hint="default"/>
        </w:rPr>
      </w:pPr>
      <w:r>
        <w:rPr>
          <w:rFonts w:hint="default"/>
        </w:rPr>
        <w:t xml:space="preserve">            # Di chuyển đến Node con</w:t>
      </w:r>
    </w:p>
    <w:p w14:paraId="326BBC9B">
      <w:pPr>
        <w:numPr>
          <w:numId w:val="0"/>
        </w:numPr>
        <w:ind w:leftChars="0"/>
        <w:rPr>
          <w:rFonts w:hint="default"/>
        </w:rPr>
      </w:pPr>
      <w:r>
        <w:rPr>
          <w:rFonts w:hint="default"/>
        </w:rPr>
        <w:t xml:space="preserve">            node = node.children[char]</w:t>
      </w:r>
    </w:p>
    <w:p w14:paraId="1D6851FF">
      <w:pPr>
        <w:numPr>
          <w:numId w:val="0"/>
        </w:numPr>
        <w:ind w:leftChars="0"/>
        <w:rPr>
          <w:rFonts w:hint="default"/>
        </w:rPr>
      </w:pPr>
      <w:r>
        <w:rPr>
          <w:rFonts w:hint="default"/>
        </w:rPr>
        <w:t xml:space="preserve">        </w:t>
      </w:r>
    </w:p>
    <w:p w14:paraId="7AB1DB06">
      <w:pPr>
        <w:numPr>
          <w:numId w:val="0"/>
        </w:numPr>
        <w:ind w:leftChars="0"/>
        <w:rPr>
          <w:rFonts w:hint="default"/>
        </w:rPr>
      </w:pPr>
      <w:r>
        <w:rPr>
          <w:rFonts w:hint="default"/>
        </w:rPr>
        <w:t xml:space="preserve">        # Đánh dấu Node cuối cùng là kết thúc của một từ</w:t>
      </w:r>
    </w:p>
    <w:p w14:paraId="7E19BF57">
      <w:pPr>
        <w:numPr>
          <w:numId w:val="0"/>
        </w:numPr>
        <w:ind w:leftChars="0"/>
        <w:rPr>
          <w:rFonts w:hint="default"/>
        </w:rPr>
      </w:pPr>
      <w:r>
        <w:rPr>
          <w:rFonts w:hint="default"/>
        </w:rPr>
        <w:t xml:space="preserve">        node.is_end_of_word = True</w:t>
      </w:r>
    </w:p>
    <w:p w14:paraId="1DA2C0AA">
      <w:pPr>
        <w:numPr>
          <w:numId w:val="0"/>
        </w:numPr>
        <w:ind w:leftChars="0"/>
        <w:rPr>
          <w:rFonts w:hint="default"/>
        </w:rPr>
      </w:pPr>
    </w:p>
    <w:p w14:paraId="75C0FAD6">
      <w:pPr>
        <w:numPr>
          <w:numId w:val="0"/>
        </w:numPr>
        <w:ind w:leftChars="0"/>
        <w:rPr>
          <w:rFonts w:hint="default"/>
        </w:rPr>
      </w:pPr>
      <w:r>
        <w:rPr>
          <w:rFonts w:hint="default"/>
        </w:rPr>
        <w:t xml:space="preserve">    # Thao tác Tìm kiếm (Search) - O(L)</w:t>
      </w:r>
    </w:p>
    <w:p w14:paraId="339DB3FD">
      <w:pPr>
        <w:numPr>
          <w:numId w:val="0"/>
        </w:numPr>
        <w:ind w:leftChars="0"/>
        <w:rPr>
          <w:rFonts w:hint="default"/>
        </w:rPr>
      </w:pPr>
      <w:r>
        <w:rPr>
          <w:rFonts w:hint="default"/>
        </w:rPr>
        <w:t xml:space="preserve">    def search(self, word):</w:t>
      </w:r>
    </w:p>
    <w:p w14:paraId="4209F272">
      <w:pPr>
        <w:numPr>
          <w:numId w:val="0"/>
        </w:numPr>
        <w:ind w:leftChars="0"/>
        <w:rPr>
          <w:rFonts w:hint="default"/>
        </w:rPr>
      </w:pPr>
      <w:r>
        <w:rPr>
          <w:rFonts w:hint="default"/>
        </w:rPr>
        <w:t xml:space="preserve">        node = self.root</w:t>
      </w:r>
    </w:p>
    <w:p w14:paraId="2036D9B2">
      <w:pPr>
        <w:numPr>
          <w:numId w:val="0"/>
        </w:numPr>
        <w:ind w:leftChars="0"/>
        <w:rPr>
          <w:rFonts w:hint="default"/>
        </w:rPr>
      </w:pPr>
      <w:r>
        <w:rPr>
          <w:rFonts w:hint="default"/>
        </w:rPr>
        <w:t xml:space="preserve">        for char in word:</w:t>
      </w:r>
    </w:p>
    <w:p w14:paraId="5CDD5881">
      <w:pPr>
        <w:numPr>
          <w:numId w:val="0"/>
        </w:numPr>
        <w:ind w:leftChars="0"/>
        <w:rPr>
          <w:rFonts w:hint="default"/>
        </w:rPr>
      </w:pPr>
      <w:r>
        <w:rPr>
          <w:rFonts w:hint="default"/>
        </w:rPr>
        <w:t xml:space="preserve">            if char not in node.children:</w:t>
      </w:r>
    </w:p>
    <w:p w14:paraId="3BDBC9B7">
      <w:pPr>
        <w:numPr>
          <w:numId w:val="0"/>
        </w:numPr>
        <w:ind w:leftChars="0"/>
        <w:rPr>
          <w:rFonts w:hint="default"/>
        </w:rPr>
      </w:pPr>
      <w:r>
        <w:rPr>
          <w:rFonts w:hint="default"/>
        </w:rPr>
        <w:t xml:space="preserve">                return False  # Không tìm thấy ký tự</w:t>
      </w:r>
    </w:p>
    <w:p w14:paraId="2F634210">
      <w:pPr>
        <w:numPr>
          <w:numId w:val="0"/>
        </w:numPr>
        <w:ind w:leftChars="0"/>
        <w:rPr>
          <w:rFonts w:hint="default"/>
        </w:rPr>
      </w:pPr>
      <w:r>
        <w:rPr>
          <w:rFonts w:hint="default"/>
        </w:rPr>
        <w:t xml:space="preserve">            node = node.children[char]</w:t>
      </w:r>
    </w:p>
    <w:p w14:paraId="18332A45">
      <w:pPr>
        <w:numPr>
          <w:numId w:val="0"/>
        </w:numPr>
        <w:ind w:leftChars="0"/>
        <w:rPr>
          <w:rFonts w:hint="default"/>
        </w:rPr>
      </w:pPr>
      <w:r>
        <w:rPr>
          <w:rFonts w:hint="default"/>
        </w:rPr>
        <w:t xml:space="preserve">        </w:t>
      </w:r>
    </w:p>
    <w:p w14:paraId="7A9F3649">
      <w:pPr>
        <w:numPr>
          <w:numId w:val="0"/>
        </w:numPr>
        <w:ind w:leftChars="0"/>
        <w:rPr>
          <w:rFonts w:hint="default"/>
        </w:rPr>
      </w:pPr>
      <w:r>
        <w:rPr>
          <w:rFonts w:hint="default"/>
        </w:rPr>
        <w:t xml:space="preserve">        # Trả về True nếu đi đến cuối từ và Node đó được đánh dấu là kết thúc từ</w:t>
      </w:r>
    </w:p>
    <w:p w14:paraId="676ED50B">
      <w:pPr>
        <w:numPr>
          <w:numId w:val="0"/>
        </w:numPr>
        <w:ind w:leftChars="0"/>
        <w:rPr>
          <w:rFonts w:hint="default"/>
        </w:rPr>
      </w:pPr>
      <w:r>
        <w:rPr>
          <w:rFonts w:hint="default"/>
        </w:rPr>
        <w:t xml:space="preserve">        return node.is_end_of_word</w:t>
      </w:r>
    </w:p>
    <w:p w14:paraId="1C37FEAE">
      <w:pPr>
        <w:numPr>
          <w:numId w:val="0"/>
        </w:numPr>
        <w:ind w:leftChars="0"/>
        <w:rPr>
          <w:rFonts w:hint="default"/>
        </w:rPr>
      </w:pPr>
    </w:p>
    <w:p w14:paraId="0A45512F">
      <w:pPr>
        <w:numPr>
          <w:numId w:val="0"/>
        </w:numPr>
        <w:ind w:leftChars="0"/>
        <w:rPr>
          <w:rFonts w:hint="default"/>
        </w:rPr>
      </w:pPr>
      <w:r>
        <w:rPr>
          <w:rFonts w:hint="default"/>
        </w:rPr>
        <w:t># 3. Ví dụ Minh họa</w:t>
      </w:r>
    </w:p>
    <w:p w14:paraId="1743E065">
      <w:pPr>
        <w:numPr>
          <w:numId w:val="0"/>
        </w:numPr>
        <w:ind w:leftChars="0"/>
        <w:rPr>
          <w:rFonts w:hint="default"/>
        </w:rPr>
      </w:pPr>
      <w:r>
        <w:rPr>
          <w:rFonts w:hint="default"/>
        </w:rPr>
        <w:t>my_trie = Trie()</w:t>
      </w:r>
    </w:p>
    <w:p w14:paraId="13FD0C4D">
      <w:pPr>
        <w:numPr>
          <w:numId w:val="0"/>
        </w:numPr>
        <w:ind w:leftChars="0"/>
        <w:rPr>
          <w:rFonts w:hint="default"/>
        </w:rPr>
      </w:pPr>
      <w:r>
        <w:rPr>
          <w:rFonts w:hint="default"/>
        </w:rPr>
        <w:t>words = ["apple", "app", "ace"]</w:t>
      </w:r>
    </w:p>
    <w:p w14:paraId="38E5C98B">
      <w:pPr>
        <w:numPr>
          <w:numId w:val="0"/>
        </w:numPr>
        <w:ind w:leftChars="0"/>
        <w:rPr>
          <w:rFonts w:hint="default"/>
        </w:rPr>
      </w:pPr>
    </w:p>
    <w:p w14:paraId="2704625C">
      <w:pPr>
        <w:numPr>
          <w:numId w:val="0"/>
        </w:numPr>
        <w:ind w:leftChars="0"/>
        <w:rPr>
          <w:rFonts w:hint="default"/>
        </w:rPr>
      </w:pPr>
      <w:r>
        <w:rPr>
          <w:rFonts w:hint="default"/>
        </w:rPr>
        <w:t># Chèn các từ</w:t>
      </w:r>
    </w:p>
    <w:p w14:paraId="1E1F038D">
      <w:pPr>
        <w:numPr>
          <w:numId w:val="0"/>
        </w:numPr>
        <w:ind w:leftChars="0"/>
        <w:rPr>
          <w:rFonts w:hint="default"/>
        </w:rPr>
      </w:pPr>
      <w:r>
        <w:rPr>
          <w:rFonts w:hint="default"/>
        </w:rPr>
        <w:t>for word in words:</w:t>
      </w:r>
    </w:p>
    <w:p w14:paraId="3DBD6550">
      <w:pPr>
        <w:numPr>
          <w:numId w:val="0"/>
        </w:numPr>
        <w:ind w:leftChars="0"/>
        <w:rPr>
          <w:rFonts w:hint="default"/>
        </w:rPr>
      </w:pPr>
      <w:r>
        <w:rPr>
          <w:rFonts w:hint="default"/>
        </w:rPr>
        <w:t xml:space="preserve">    my_trie.insert(word)</w:t>
      </w:r>
    </w:p>
    <w:p w14:paraId="6174BB76">
      <w:pPr>
        <w:numPr>
          <w:numId w:val="0"/>
        </w:numPr>
        <w:ind w:leftChars="0"/>
        <w:rPr>
          <w:rFonts w:hint="default"/>
        </w:rPr>
      </w:pPr>
      <w:r>
        <w:rPr>
          <w:rFonts w:hint="default"/>
        </w:rPr>
        <w:t xml:space="preserve">    </w:t>
      </w:r>
    </w:p>
    <w:p w14:paraId="50147A61">
      <w:pPr>
        <w:numPr>
          <w:numId w:val="0"/>
        </w:numPr>
        <w:ind w:leftChars="0"/>
        <w:rPr>
          <w:rFonts w:hint="default"/>
        </w:rPr>
      </w:pPr>
      <w:r>
        <w:rPr>
          <w:rFonts w:hint="default"/>
        </w:rPr>
        <w:t>print("--- Thao tác Tìm kiếm ---")</w:t>
      </w:r>
    </w:p>
    <w:p w14:paraId="6144C5E2">
      <w:pPr>
        <w:numPr>
          <w:numId w:val="0"/>
        </w:numPr>
        <w:ind w:leftChars="0"/>
        <w:rPr>
          <w:rFonts w:hint="default"/>
        </w:rPr>
      </w:pPr>
      <w:r>
        <w:rPr>
          <w:rFonts w:hint="default"/>
        </w:rPr>
        <w:t># Tìm kiếm thành công</w:t>
      </w:r>
    </w:p>
    <w:p w14:paraId="3B6C5B5C">
      <w:pPr>
        <w:numPr>
          <w:numId w:val="0"/>
        </w:numPr>
        <w:ind w:leftChars="0"/>
        <w:rPr>
          <w:rFonts w:hint="default"/>
        </w:rPr>
      </w:pPr>
      <w:r>
        <w:rPr>
          <w:rFonts w:hint="default"/>
        </w:rPr>
        <w:t>print(f"Tìm 'apple': {my_trie.search('apple')}")  # True</w:t>
      </w:r>
    </w:p>
    <w:p w14:paraId="2EE91CB5">
      <w:pPr>
        <w:numPr>
          <w:numId w:val="0"/>
        </w:numPr>
        <w:ind w:leftChars="0"/>
        <w:rPr>
          <w:rFonts w:hint="default"/>
        </w:rPr>
      </w:pPr>
      <w:r>
        <w:rPr>
          <w:rFonts w:hint="default"/>
        </w:rPr>
        <w:t>print(f"Tìm 'ace': {my_trie.search('ace')}")    # True</w:t>
      </w:r>
    </w:p>
    <w:p w14:paraId="445BBF18">
      <w:pPr>
        <w:numPr>
          <w:numId w:val="0"/>
        </w:numPr>
        <w:ind w:leftChars="0"/>
        <w:rPr>
          <w:rFonts w:hint="default"/>
        </w:rPr>
      </w:pPr>
    </w:p>
    <w:p w14:paraId="0137FE4B">
      <w:pPr>
        <w:numPr>
          <w:numId w:val="0"/>
        </w:numPr>
        <w:ind w:leftChars="0"/>
        <w:rPr>
          <w:rFonts w:hint="default"/>
        </w:rPr>
      </w:pPr>
      <w:r>
        <w:rPr>
          <w:rFonts w:hint="default"/>
        </w:rPr>
        <w:t># Tìm kiếm thất bại (chỉ là tiền tố, không phải từ hoàn chỉnh)</w:t>
      </w:r>
    </w:p>
    <w:p w14:paraId="5A67C8C2">
      <w:pPr>
        <w:numPr>
          <w:numId w:val="0"/>
        </w:numPr>
        <w:ind w:leftChars="0"/>
        <w:rPr>
          <w:rFonts w:hint="default"/>
        </w:rPr>
      </w:pPr>
      <w:r>
        <w:rPr>
          <w:rFonts w:hint="default"/>
        </w:rPr>
        <w:t xml:space="preserve">print(f"Tìm 'ap': {my_trie.search('ap')}")      # False </w:t>
      </w:r>
    </w:p>
    <w:p w14:paraId="3D5AF794">
      <w:pPr>
        <w:numPr>
          <w:numId w:val="0"/>
        </w:numPr>
        <w:ind w:leftChars="0"/>
        <w:rPr>
          <w:rFonts w:hint="default"/>
        </w:rPr>
      </w:pPr>
    </w:p>
    <w:p w14:paraId="355C1F5E">
      <w:pPr>
        <w:numPr>
          <w:numId w:val="0"/>
        </w:numPr>
        <w:ind w:leftChars="0"/>
        <w:rPr>
          <w:rFonts w:hint="default"/>
        </w:rPr>
      </w:pPr>
      <w:r>
        <w:rPr>
          <w:rFonts w:hint="default"/>
        </w:rPr>
        <w:t># Tìm kiếm thất bại (không tồn tại)</w:t>
      </w:r>
    </w:p>
    <w:p w14:paraId="1E4AC2E2">
      <w:pPr>
        <w:numPr>
          <w:numId w:val="0"/>
        </w:numPr>
        <w:ind w:leftChars="0"/>
        <w:rPr>
          <w:rFonts w:hint="default"/>
        </w:rPr>
      </w:pPr>
      <w:r>
        <w:rPr>
          <w:rFonts w:hint="default"/>
        </w:rPr>
        <w:t>print(f"Tìm 'apply': {my_trie.search('apply')}") # False</w:t>
      </w:r>
    </w:p>
    <w:p w14:paraId="74279636">
      <w:pPr>
        <w:numPr>
          <w:numId w:val="0"/>
        </w:numPr>
        <w:ind w:leftChars="0"/>
        <w:rPr>
          <w:rFonts w:hint="default"/>
        </w:rPr>
      </w:pPr>
    </w:p>
    <w:p w14:paraId="14E29F43">
      <w:pPr>
        <w:numPr>
          <w:numId w:val="0"/>
        </w:numPr>
        <w:ind w:leftChars="0"/>
        <w:rPr>
          <w:rFonts w:hint="default"/>
        </w:rPr>
      </w:pPr>
      <w:r>
        <w:rPr>
          <w:rFonts w:hint="default"/>
        </w:rPr>
        <w:t>Prompt 4: Giải thích lại cho 2 đối tượng khác nhau</w:t>
      </w:r>
    </w:p>
    <w:p w14:paraId="623AA92D">
      <w:pPr>
        <w:numPr>
          <w:numId w:val="0"/>
        </w:numPr>
        <w:ind w:leftChars="0"/>
        <w:rPr>
          <w:rFonts w:hint="default"/>
        </w:rPr>
      </w:pPr>
      <w:r>
        <w:rPr>
          <w:rFonts w:hint="default"/>
        </w:rPr>
        <w:t>Prompt: "Hãy giải thích lại cấu trúc dữ liệu Trie cho (1) một người mới chưa học lập trình, và (2) một sinh viên năm 3 Khoa học Máy tính."</w:t>
      </w:r>
    </w:p>
    <w:p w14:paraId="1450BB1B">
      <w:pPr>
        <w:numPr>
          <w:numId w:val="0"/>
        </w:numPr>
        <w:ind w:leftChars="0"/>
        <w:rPr>
          <w:rFonts w:hint="default"/>
        </w:rPr>
      </w:pPr>
      <w:r>
        <w:rPr>
          <w:rFonts w:hint="default"/>
        </w:rPr>
        <w:t>📝 Kết quả AI cho Prompt 4</w:t>
      </w:r>
    </w:p>
    <w:p w14:paraId="11893E10">
      <w:pPr>
        <w:numPr>
          <w:numId w:val="0"/>
        </w:numPr>
        <w:ind w:leftChars="0"/>
        <w:rPr>
          <w:rFonts w:hint="default"/>
        </w:rPr>
      </w:pPr>
      <w:r>
        <w:rPr>
          <w:rFonts w:hint="default"/>
        </w:rPr>
        <w:t>(1) Giải thích cho Người mới chưa học Lập trình (Ngôn ngữ hình ảnh)</w:t>
      </w:r>
    </w:p>
    <w:p w14:paraId="1156CE32">
      <w:pPr>
        <w:numPr>
          <w:numId w:val="0"/>
        </w:numPr>
        <w:ind w:leftChars="0"/>
        <w:rPr>
          <w:rFonts w:hint="default"/>
        </w:rPr>
      </w:pPr>
      <w:r>
        <w:rPr>
          <w:rFonts w:hint="default"/>
        </w:rPr>
        <w:t>Hãy tưởng tượng Trie là một Mục lục Điện thoại rất thông minh.</w:t>
      </w:r>
    </w:p>
    <w:p w14:paraId="3F6D7950">
      <w:pPr>
        <w:numPr>
          <w:numId w:val="0"/>
        </w:numPr>
        <w:ind w:leftChars="0"/>
        <w:rPr>
          <w:rFonts w:hint="default"/>
        </w:rPr>
      </w:pPr>
      <w:r>
        <w:rPr>
          <w:rFonts w:hint="default"/>
        </w:rPr>
        <w:t>Thay vì Cuộn: Khi bạn tìm một tên, bạn không cần phải cuộn qua hàng ngàn tên.</w:t>
      </w:r>
    </w:p>
    <w:p w14:paraId="5FF63D03">
      <w:pPr>
        <w:numPr>
          <w:numId w:val="0"/>
        </w:numPr>
        <w:ind w:leftChars="0"/>
        <w:rPr>
          <w:rFonts w:hint="default"/>
        </w:rPr>
      </w:pPr>
      <w:r>
        <w:rPr>
          <w:rFonts w:hint="default"/>
        </w:rPr>
        <w:t>Theo Chữ cái: Bạn bắt đầu bằng chữ cái đầu tiên (ví dụ: 'N'). Mục lục sẽ chỉ cho bạn một trang riêng cho tất cả các tên bắt đầu bằng 'N'.</w:t>
      </w:r>
    </w:p>
    <w:p w14:paraId="0DA3B185">
      <w:pPr>
        <w:numPr>
          <w:numId w:val="0"/>
        </w:numPr>
        <w:ind w:leftChars="0"/>
        <w:rPr>
          <w:rFonts w:hint="default"/>
        </w:rPr>
      </w:pPr>
      <w:r>
        <w:rPr>
          <w:rFonts w:hint="default"/>
        </w:rPr>
        <w:t>Chia sẻ Đường đi: Nếu bạn tìm "Nguyễn" và "Ngô", bạn thấy rằng cả hai đều đi qua các chữ N-g (đây là lúc Trie tiết kiệm bộ nhớ, vì nó không lưu trữ "Ng" hai lần!).</w:t>
      </w:r>
    </w:p>
    <w:p w14:paraId="5F06300D">
      <w:pPr>
        <w:numPr>
          <w:numId w:val="0"/>
        </w:numPr>
        <w:ind w:leftChars="0"/>
        <w:rPr>
          <w:rFonts w:hint="default"/>
        </w:rPr>
      </w:pPr>
      <w:r>
        <w:rPr>
          <w:rFonts w:hint="default"/>
        </w:rPr>
        <w:t>Dấu hiệu Dừng: Khi bạn đi hết các chữ cái của một tên ("Nguyễn"), có một dấu hiệu (End of Word) cho bạn biết rằng đó là một tên hợp lệ trong danh bạ.</w:t>
      </w:r>
    </w:p>
    <w:p w14:paraId="106299F3">
      <w:pPr>
        <w:numPr>
          <w:numId w:val="0"/>
        </w:numPr>
        <w:ind w:leftChars="0"/>
        <w:rPr>
          <w:rFonts w:hint="default"/>
        </w:rPr>
      </w:pPr>
      <w:r>
        <w:rPr>
          <w:rFonts w:hint="default"/>
        </w:rPr>
        <w:t>Tóm lại: Trie là một hệ thống sắp xếp giúp bạn tìm kiếm mọi thứ theo thứ tự từng chữ cái, làm cho việc tìm kiếm tiền tố trở nên nhanh như chớp.</w:t>
      </w:r>
    </w:p>
    <w:p w14:paraId="75D702D9">
      <w:pPr>
        <w:numPr>
          <w:numId w:val="0"/>
        </w:numPr>
        <w:ind w:leftChars="0"/>
        <w:rPr>
          <w:rFonts w:hint="default"/>
        </w:rPr>
      </w:pPr>
      <w:r>
        <w:rPr>
          <w:rFonts w:hint="default"/>
        </w:rPr>
        <w:t>(2) Giải thích cho Sinh viên Năm 3 Khoa học Máy tính (Ngôn ngữ kỹ thuật)</w:t>
      </w:r>
    </w:p>
    <w:p w14:paraId="0CE3D208">
      <w:pPr>
        <w:numPr>
          <w:numId w:val="0"/>
        </w:numPr>
        <w:ind w:leftChars="0"/>
        <w:rPr>
          <w:rFonts w:hint="default"/>
        </w:rPr>
      </w:pPr>
      <w:r>
        <w:rPr>
          <w:rFonts w:hint="default"/>
        </w:rPr>
        <w:t>Trie là một loại cấu trúc dữ liệu cây k-ary, nơi mỗi Node đại diện cho một tiền tố, và có tối đa k con (với k là kích thước bảng chữ cái, thường là 26).</w:t>
      </w:r>
    </w:p>
    <w:p w14:paraId="5B928E04">
      <w:pPr>
        <w:numPr>
          <w:numId w:val="0"/>
        </w:numPr>
        <w:ind w:leftChars="0"/>
        <w:rPr>
          <w:rFonts w:hint="default"/>
        </w:rPr>
      </w:pPr>
      <w:r>
        <w:rPr>
          <w:rFonts w:hint="default"/>
        </w:rPr>
        <w:t>Điểm nhấn Kỹ thuật:</w:t>
      </w:r>
    </w:p>
    <w:p w14:paraId="7A41D150">
      <w:pPr>
        <w:numPr>
          <w:numId w:val="0"/>
        </w:numPr>
        <w:ind w:leftChars="0"/>
        <w:rPr>
          <w:rFonts w:hint="default"/>
        </w:rPr>
      </w:pPr>
      <w:r>
        <w:rPr>
          <w:rFonts w:hint="default"/>
        </w:rPr>
        <w:t>Tính Tối ưu Asymptotic: Tốc độ tìm kiếm O(L) hoàn toàn độc lập với N (số lượng từ), khiến nó vượt trội so với Hash Table khi N rất lớn và L tương đối nhỏ.</w:t>
      </w:r>
    </w:p>
    <w:p w14:paraId="6B12929E">
      <w:pPr>
        <w:numPr>
          <w:numId w:val="0"/>
        </w:numPr>
        <w:ind w:leftChars="0"/>
        <w:rPr>
          <w:rFonts w:hint="default"/>
        </w:rPr>
      </w:pPr>
      <w:r>
        <w:rPr>
          <w:rFonts w:hint="default"/>
        </w:rPr>
        <w:t xml:space="preserve">Bộ nhớ Trade-off: Mặc dù cung cấp hiệu suất tìm kiếm tiền tố tuyến tính, chi phí bộ nhớ là đáng kể. Trong mỗi Node, cần một mảng hoặc Hash Map để lưu trữ các con trỏ, dẫn đến độ phức tạp không gian có thể lên tới O(N </w:t>
      </w:r>
      <w:r>
        <w:rPr>
          <w:rFonts w:hint="default"/>
          <w:lang w:val="en-US"/>
        </w:rPr>
        <w:t>.</w:t>
      </w:r>
      <w:r>
        <w:rPr>
          <w:rFonts w:hint="default"/>
        </w:rPr>
        <w:t xml:space="preserve"> L </w:t>
      </w:r>
      <w:r>
        <w:rPr>
          <w:rFonts w:hint="default"/>
          <w:lang w:val="en-US"/>
        </w:rPr>
        <w:t xml:space="preserve">. </w:t>
      </w:r>
      <w:r>
        <w:rPr>
          <w:rFonts w:hint="default"/>
        </w:rPr>
        <w:t xml:space="preserve">k) trong trường hợp tồi tệ nhất. Các biến thể như Ternary Search Tree (TST) được dùng để giảm thiểu chi phí con trỏ </w:t>
      </w:r>
      <w:bookmarkStart w:id="0" w:name="_GoBack"/>
      <w:bookmarkEnd w:id="0"/>
      <w:r>
        <w:rPr>
          <w:rFonts w:hint="default"/>
        </w:rPr>
        <w:t>k.</w:t>
      </w:r>
    </w:p>
    <w:p w14:paraId="527EEF0B">
      <w:pPr>
        <w:numPr>
          <w:numId w:val="0"/>
        </w:numPr>
        <w:ind w:leftChars="0"/>
        <w:rPr>
          <w:rFonts w:hint="default"/>
        </w:rPr>
      </w:pPr>
      <w:r>
        <w:rPr>
          <w:rFonts w:hint="default"/>
        </w:rPr>
        <w:t>Ứng dụng: Rất phù hợp cho Auto-complete (Tự động hoàn thành), Spell Checker (Kiểm tra chính tả) và đặc biệt là Longest Prefix Matching trong định tuyến mạng (Network Routing).</w:t>
      </w:r>
    </w:p>
    <w:p w14:paraId="7E7A0F63">
      <w:pPr>
        <w:numPr>
          <w:numId w:val="0"/>
        </w:numPr>
        <w:ind w:leftChars="0"/>
        <w:rPr>
          <w:rFonts w:hint="default"/>
        </w:rPr>
      </w:pPr>
      <w:r>
        <w:rPr>
          <w:rFonts w:hint="default"/>
        </w:rPr>
        <w:t>Phân tích Chi tiết: Trong thao tác search, bạn tránh được sự kém hiệu quả của việc tính toán và xử lý va chạm (collision handling) vốn có trong Hash Table</w:t>
      </w:r>
    </w:p>
    <w:p w14:paraId="10CFE621">
      <w:pPr>
        <w:numPr>
          <w:numId w:val="0"/>
        </w:numPr>
        <w:ind w:leftChars="0"/>
        <w:rPr>
          <w:rFonts w:hint="default"/>
        </w:rPr>
      </w:pPr>
    </w:p>
    <w:p w14:paraId="3037EF3B">
      <w:pPr>
        <w:numPr>
          <w:numId w:val="0"/>
        </w:numPr>
        <w:ind w:leftChars="0"/>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D43E8"/>
    <w:multiLevelType w:val="singleLevel"/>
    <w:tmpl w:val="97FD43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2E3BEEB8"/>
    <w:multiLevelType w:val="singleLevel"/>
    <w:tmpl w:val="2E3BEEB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17A6"/>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AF17A6"/>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502065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8"/>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2025-12-14T14:01:00Z</dcterms:created>
  <dc:creator>Ip Dragon</dc:creator>
  <cp:lastModifiedBy>Ip Dragon</cp:lastModifiedBy>
  <dcterms:modified xsi:type="dcterms:W3CDTF">2025-12-14T14:16:35Z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A402E368BD29414789E1567DF8CFCED6_11</vt:lpwstr>
  </property>
</Properties>
</file>